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C9A7F5">
      <w:pPr>
        <w:keepNext w:val="0"/>
        <w:keepLines w:val="0"/>
        <w:widowControl/>
        <w:suppressLineNumbers w:val="0"/>
        <w:jc w:val="left"/>
      </w:pPr>
    </w:p>
    <w:p w14:paraId="0BF8D744">
      <w:pPr>
        <w:pStyle w:val="33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705100" cy="828675"/>
            <wp:effectExtent l="0" t="0" r="7620" b="952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5D37285A">
      <w:pPr>
        <w:pStyle w:val="33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</w:pPr>
      <w:r>
        <w:rPr>
          <w:rFonts w:hint="default" w:ascii="Calibri" w:hAnsi="Calibri" w:cs="Calibri"/>
          <w:b/>
          <w:bCs/>
          <w:i w:val="0"/>
          <w:iCs w:val="0"/>
          <w:color w:val="C00000"/>
          <w:sz w:val="44"/>
          <w:szCs w:val="44"/>
          <w:u w:val="none"/>
          <w:vertAlign w:val="baseline"/>
        </w:rPr>
        <w:t>Software Requirement Document</w:t>
      </w:r>
    </w:p>
    <w:p w14:paraId="04510718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 w14:paraId="674B5237">
      <w:pPr>
        <w:pStyle w:val="33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  <w:rPr>
          <w:rFonts w:hint="default" w:ascii="Calibri" w:hAnsi="Calibri" w:cs="Calibri"/>
          <w:b/>
          <w:bCs/>
          <w:i w:val="0"/>
          <w:iCs w:val="0"/>
          <w:color w:val="C00000"/>
          <w:sz w:val="44"/>
          <w:szCs w:val="44"/>
          <w:u w:val="none"/>
          <w:vertAlign w:val="baseline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color w:val="C00000"/>
          <w:sz w:val="44"/>
          <w:szCs w:val="44"/>
          <w:u w:val="none"/>
          <w:vertAlign w:val="baseline"/>
        </w:rPr>
        <w:t>S</w:t>
      </w:r>
      <w:r>
        <w:rPr>
          <w:rFonts w:hint="default" w:ascii="Calibri" w:hAnsi="Calibri" w:cs="Calibri"/>
          <w:b/>
          <w:bCs/>
          <w:i w:val="0"/>
          <w:iCs w:val="0"/>
          <w:color w:val="C00000"/>
          <w:sz w:val="44"/>
          <w:szCs w:val="44"/>
          <w:u w:val="none"/>
          <w:vertAlign w:val="baseline"/>
          <w:lang w:val="en-US"/>
        </w:rPr>
        <w:t>moking Support Platform</w:t>
      </w:r>
    </w:p>
    <w:p w14:paraId="3A53FF0C">
      <w:pPr>
        <w:pStyle w:val="33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jc w:val="center"/>
        <w:rPr>
          <w:rFonts w:hint="default" w:ascii="Calibri" w:hAnsi="Calibri" w:cs="Calibri"/>
          <w:b/>
          <w:bCs/>
          <w:i w:val="0"/>
          <w:iCs w:val="0"/>
          <w:color w:val="C00000"/>
          <w:sz w:val="44"/>
          <w:szCs w:val="44"/>
          <w:u w:val="none"/>
          <w:vertAlign w:val="baseline"/>
          <w:lang w:val="en-US"/>
        </w:rPr>
      </w:pPr>
    </w:p>
    <w:p w14:paraId="339DF490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>1</w:t>
      </w:r>
      <w:r>
        <w:rPr>
          <w:b/>
          <w:bCs/>
          <w:color w:val="FF0000"/>
          <w:sz w:val="24"/>
        </w:rPr>
        <w:t xml:space="preserve"> Background</w:t>
      </w:r>
    </w:p>
    <w:p w14:paraId="2D30B0F6">
      <w:pPr>
        <w:rPr>
          <w:sz w:val="24"/>
        </w:rPr>
      </w:pPr>
      <w:r>
        <w:rPr>
          <w:sz w:val="24"/>
        </w:rPr>
        <w:t>Smoking is a serious global health issue. This platform aims to support users in their journey to quit smoking through data tracking, progress monitoring, community interaction, and professional coaching.</w:t>
      </w:r>
    </w:p>
    <w:p w14:paraId="34285D11">
      <w:pPr>
        <w:rPr>
          <w:sz w:val="24"/>
        </w:rPr>
      </w:pPr>
    </w:p>
    <w:p w14:paraId="7931982C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>2</w:t>
      </w:r>
      <w:r>
        <w:rPr>
          <w:b/>
          <w:bCs/>
          <w:color w:val="FF0000"/>
          <w:sz w:val="24"/>
        </w:rPr>
        <w:t xml:space="preserve"> Objectives</w:t>
      </w:r>
    </w:p>
    <w:p w14:paraId="408B6AC7">
      <w:r>
        <w:rPr>
          <w:sz w:val="24"/>
        </w:rPr>
        <w:t>- Help users plan and follow their smoking cessation journey.</w:t>
      </w:r>
    </w:p>
    <w:p w14:paraId="672554E8">
      <w:r>
        <w:rPr>
          <w:sz w:val="24"/>
        </w:rPr>
        <w:t>- Track health and cost improvements.</w:t>
      </w:r>
    </w:p>
    <w:p w14:paraId="3315C705">
      <w:pPr>
        <w:rPr>
          <w:sz w:val="24"/>
        </w:rPr>
      </w:pPr>
      <w:r>
        <w:rPr>
          <w:sz w:val="24"/>
        </w:rPr>
        <w:t>- Provide professional consultation and motivational tools.</w:t>
      </w:r>
    </w:p>
    <w:p w14:paraId="0A3BDCE5">
      <w:pPr>
        <w:rPr>
          <w:sz w:val="24"/>
        </w:rPr>
      </w:pPr>
    </w:p>
    <w:p w14:paraId="1730F168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 xml:space="preserve">3 </w:t>
      </w:r>
      <w:r>
        <w:rPr>
          <w:b/>
          <w:bCs/>
          <w:color w:val="FF0000"/>
          <w:sz w:val="24"/>
        </w:rPr>
        <w:t>Scope</w:t>
      </w:r>
    </w:p>
    <w:p w14:paraId="4E786127">
      <w:r>
        <w:rPr>
          <w:sz w:val="24"/>
        </w:rPr>
        <w:t>The system includes features for user account management, smoking status tracking, progress visualization, badge system, community sharing, online consultation, and admin control.</w:t>
      </w:r>
    </w:p>
    <w:p w14:paraId="25F3BB61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 xml:space="preserve">4 </w:t>
      </w:r>
      <w:r>
        <w:rPr>
          <w:b/>
          <w:bCs/>
          <w:color w:val="FF0000"/>
          <w:sz w:val="24"/>
        </w:rPr>
        <w:t>Stakeholders</w:t>
      </w:r>
    </w:p>
    <w:p w14:paraId="3994CB4B">
      <w:pPr>
        <w:rPr>
          <w:sz w:val="24"/>
        </w:rPr>
      </w:pPr>
      <w:r>
        <w:rPr>
          <w:sz w:val="24"/>
        </w:rPr>
        <w:t>- End Users (Guests, Members, Premium Members)</w:t>
      </w:r>
      <w:r>
        <w:rPr>
          <w:sz w:val="24"/>
        </w:rPr>
        <w:br w:type="textWrapping"/>
      </w:r>
      <w:r>
        <w:rPr>
          <w:sz w:val="24"/>
        </w:rPr>
        <w:t>- Coaches</w:t>
      </w:r>
      <w:r>
        <w:rPr>
          <w:sz w:val="24"/>
        </w:rPr>
        <w:br w:type="textWrapping"/>
      </w:r>
      <w:r>
        <w:rPr>
          <w:sz w:val="24"/>
        </w:rPr>
        <w:t>- System Administrators</w:t>
      </w:r>
      <w:r>
        <w:rPr>
          <w:sz w:val="24"/>
        </w:rPr>
        <w:br w:type="textWrapping"/>
      </w:r>
      <w:r>
        <w:rPr>
          <w:sz w:val="24"/>
        </w:rPr>
        <w:t>- Project Development Team</w:t>
      </w:r>
    </w:p>
    <w:p w14:paraId="4FDF3708">
      <w:pPr>
        <w:rPr>
          <w:sz w:val="24"/>
        </w:rPr>
      </w:pPr>
    </w:p>
    <w:p w14:paraId="53375B98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>5</w:t>
      </w:r>
      <w:r>
        <w:rPr>
          <w:b/>
          <w:bCs/>
          <w:color w:val="FF0000"/>
          <w:sz w:val="24"/>
        </w:rPr>
        <w:t xml:space="preserve"> Expected Outcome</w:t>
      </w:r>
    </w:p>
    <w:p w14:paraId="476C44A8">
      <w:r>
        <w:rPr>
          <w:sz w:val="24"/>
        </w:rPr>
        <w:t>A functional web-based platform accessible via desktop and mobile, enabling users to quit smoking effectively with real-time support.</w:t>
      </w:r>
    </w:p>
    <w:p w14:paraId="4A1DB104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>6</w:t>
      </w:r>
      <w:r>
        <w:rPr>
          <w:b/>
          <w:bCs/>
          <w:color w:val="FF0000"/>
          <w:sz w:val="24"/>
        </w:rPr>
        <w:t xml:space="preserve"> Technologies</w:t>
      </w:r>
    </w:p>
    <w:p w14:paraId="700C8641">
      <w:r>
        <w:rPr>
          <w:sz w:val="24"/>
        </w:rPr>
        <w:t>- Frontend: ReactJS</w:t>
      </w:r>
      <w:r>
        <w:rPr>
          <w:sz w:val="24"/>
        </w:rPr>
        <w:br w:type="textWrapping"/>
      </w:r>
      <w:r>
        <w:rPr>
          <w:sz w:val="24"/>
        </w:rPr>
        <w:t xml:space="preserve">- Backend: </w:t>
      </w:r>
      <w:r>
        <w:rPr>
          <w:rFonts w:hint="default"/>
          <w:sz w:val="24"/>
          <w:lang w:val="en-US"/>
        </w:rPr>
        <w:t>NodeJS</w:t>
      </w:r>
      <w:r>
        <w:rPr>
          <w:sz w:val="24"/>
        </w:rPr>
        <w:br w:type="textWrapping"/>
      </w:r>
      <w:r>
        <w:rPr>
          <w:sz w:val="24"/>
        </w:rPr>
        <w:t xml:space="preserve">- Database: </w:t>
      </w:r>
      <w:r>
        <w:rPr>
          <w:rFonts w:hint="default"/>
          <w:sz w:val="24"/>
          <w:lang w:val="en-US"/>
        </w:rPr>
        <w:t>SQL Server</w:t>
      </w:r>
      <w:r>
        <w:rPr>
          <w:sz w:val="24"/>
        </w:rPr>
        <w:br w:type="textWrapping"/>
      </w:r>
      <w:r>
        <w:rPr>
          <w:sz w:val="24"/>
        </w:rPr>
        <w:t>- Authentication: JWT</w:t>
      </w:r>
      <w:r>
        <w:rPr>
          <w:sz w:val="24"/>
        </w:rPr>
        <w:br w:type="textWrapping"/>
      </w:r>
      <w:r>
        <w:rPr>
          <w:sz w:val="24"/>
        </w:rPr>
        <w:t>- Hosting: Cloud-based</w:t>
      </w:r>
    </w:p>
    <w:p w14:paraId="5A8852D9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 xml:space="preserve">7 </w:t>
      </w:r>
      <w:r>
        <w:rPr>
          <w:b/>
          <w:bCs/>
          <w:color w:val="FF0000"/>
          <w:sz w:val="24"/>
        </w:rPr>
        <w:t xml:space="preserve"> Timeline (Gantt Chart)</w:t>
      </w:r>
    </w:p>
    <w:p w14:paraId="66089AB7">
      <w:r>
        <w:rPr>
          <w:sz w:val="24"/>
        </w:rPr>
        <w:t>Week 1-2: Requirement Gathering</w:t>
      </w:r>
      <w:r>
        <w:rPr>
          <w:sz w:val="24"/>
        </w:rPr>
        <w:br w:type="textWrapping"/>
      </w:r>
      <w:r>
        <w:rPr>
          <w:sz w:val="24"/>
        </w:rPr>
        <w:t>Week 3-4: Design</w:t>
      </w:r>
      <w:r>
        <w:rPr>
          <w:sz w:val="24"/>
        </w:rPr>
        <w:br w:type="textWrapping"/>
      </w:r>
      <w:r>
        <w:rPr>
          <w:sz w:val="24"/>
        </w:rPr>
        <w:t>Week 5-8: Development</w:t>
      </w:r>
      <w:r>
        <w:rPr>
          <w:sz w:val="24"/>
        </w:rPr>
        <w:br w:type="textWrapping"/>
      </w:r>
      <w:r>
        <w:rPr>
          <w:sz w:val="24"/>
        </w:rPr>
        <w:t>Week 9-10: Testing &amp; Deployment</w:t>
      </w:r>
    </w:p>
    <w:p w14:paraId="7EFE0790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1.</w:t>
      </w:r>
      <w:r>
        <w:rPr>
          <w:rFonts w:hint="default"/>
          <w:b/>
          <w:bCs/>
          <w:color w:val="FF0000"/>
          <w:sz w:val="24"/>
          <w:lang w:val="en-US"/>
        </w:rPr>
        <w:t>8</w:t>
      </w:r>
      <w:r>
        <w:rPr>
          <w:b/>
          <w:bCs/>
          <w:color w:val="FF0000"/>
          <w:sz w:val="24"/>
        </w:rPr>
        <w:t xml:space="preserve"> Team Members</w:t>
      </w:r>
    </w:p>
    <w:p w14:paraId="2D09C8ED">
      <w:r>
        <w:rPr>
          <w:sz w:val="24"/>
        </w:rPr>
        <w:t>- [Member A] – Frontend</w:t>
      </w:r>
      <w:r>
        <w:rPr>
          <w:sz w:val="24"/>
        </w:rPr>
        <w:br w:type="textWrapping"/>
      </w:r>
      <w:r>
        <w:rPr>
          <w:sz w:val="24"/>
        </w:rPr>
        <w:t>- [Member B] – Backend</w:t>
      </w:r>
      <w:r>
        <w:rPr>
          <w:sz w:val="24"/>
        </w:rPr>
        <w:br w:type="textWrapping"/>
      </w:r>
      <w:r>
        <w:rPr>
          <w:sz w:val="24"/>
        </w:rPr>
        <w:t>- [Member C] – Database</w:t>
      </w:r>
      <w:r>
        <w:rPr>
          <w:sz w:val="24"/>
        </w:rPr>
        <w:br w:type="textWrapping"/>
      </w:r>
      <w:r>
        <w:rPr>
          <w:sz w:val="24"/>
        </w:rPr>
        <w:t>- [Member D] – Documentation &amp; Testing</w:t>
      </w:r>
    </w:p>
    <w:p w14:paraId="46FD9A27">
      <w:r>
        <w:br w:type="page"/>
      </w:r>
    </w:p>
    <w:p w14:paraId="5DC03D9E">
      <w:pPr>
        <w:rPr>
          <w:b/>
          <w:bCs w:val="0"/>
          <w:color w:val="FF0000"/>
        </w:rPr>
      </w:pPr>
      <w:r>
        <w:rPr>
          <w:b/>
          <w:bCs w:val="0"/>
          <w:color w:val="FF0000"/>
          <w:sz w:val="24"/>
        </w:rPr>
        <w:t>2.1 Functional Requirements</w:t>
      </w:r>
    </w:p>
    <w:p w14:paraId="19E591E3">
      <w:r>
        <w:rPr>
          <w:sz w:val="24"/>
        </w:rPr>
        <w:t>- User registration, login, password reset</w:t>
      </w:r>
    </w:p>
    <w:p w14:paraId="71B80EA6">
      <w:r>
        <w:rPr>
          <w:sz w:val="24"/>
        </w:rPr>
        <w:t>- Smoking status tracking</w:t>
      </w:r>
    </w:p>
    <w:p w14:paraId="5937E2D0">
      <w:r>
        <w:rPr>
          <w:sz w:val="24"/>
        </w:rPr>
        <w:t>- Quit plan setup and customization</w:t>
      </w:r>
    </w:p>
    <w:p w14:paraId="4F89B399">
      <w:r>
        <w:rPr>
          <w:sz w:val="24"/>
        </w:rPr>
        <w:t>- Daily progress tracking</w:t>
      </w:r>
    </w:p>
    <w:p w14:paraId="314B4FEB">
      <w:r>
        <w:rPr>
          <w:sz w:val="24"/>
        </w:rPr>
        <w:t>- Achievement badges and leaderboard</w:t>
      </w:r>
    </w:p>
    <w:p w14:paraId="26636C2C">
      <w:r>
        <w:rPr>
          <w:sz w:val="24"/>
        </w:rPr>
        <w:t>- Community blog and interaction</w:t>
      </w:r>
    </w:p>
    <w:p w14:paraId="10BC0D63">
      <w:r>
        <w:rPr>
          <w:sz w:val="24"/>
        </w:rPr>
        <w:t>- Online consultation</w:t>
      </w:r>
    </w:p>
    <w:p w14:paraId="20F8382D">
      <w:pPr>
        <w:rPr>
          <w:sz w:val="24"/>
        </w:rPr>
      </w:pPr>
      <w:r>
        <w:rPr>
          <w:sz w:val="24"/>
        </w:rPr>
        <w:t>- Admin management and analytics dashboard</w:t>
      </w:r>
    </w:p>
    <w:p w14:paraId="5A8290CA">
      <w:pPr>
        <w:rPr>
          <w:sz w:val="24"/>
        </w:rPr>
      </w:pPr>
    </w:p>
    <w:p w14:paraId="312DA5DD">
      <w:pPr>
        <w:rPr>
          <w:color w:val="FF0000"/>
        </w:rPr>
      </w:pPr>
      <w:r>
        <w:rPr>
          <w:b/>
          <w:color w:val="FF0000"/>
          <w:sz w:val="24"/>
        </w:rPr>
        <w:t>2.2 Non-Functional Requirements</w:t>
      </w:r>
    </w:p>
    <w:p w14:paraId="7235DB11">
      <w:r>
        <w:rPr>
          <w:sz w:val="24"/>
        </w:rPr>
        <w:t>- Performance: &lt;2s response, 5000 concurrent users</w:t>
      </w:r>
    </w:p>
    <w:p w14:paraId="7D60AB58">
      <w:r>
        <w:rPr>
          <w:sz w:val="24"/>
        </w:rPr>
        <w:t>- Security: JWT auth, CORS, rate limiting</w:t>
      </w:r>
    </w:p>
    <w:p w14:paraId="0D83D7CA">
      <w:r>
        <w:rPr>
          <w:sz w:val="24"/>
        </w:rPr>
        <w:t>- Maintainability: Clean, documented code</w:t>
      </w:r>
    </w:p>
    <w:p w14:paraId="38BC80C8">
      <w:pPr>
        <w:rPr>
          <w:sz w:val="24"/>
        </w:rPr>
      </w:pPr>
      <w:r>
        <w:rPr>
          <w:sz w:val="24"/>
        </w:rPr>
        <w:t>- Compatibility: Works on Chrome, Firefox, Edge, mobile</w:t>
      </w:r>
    </w:p>
    <w:p w14:paraId="5EAE0C66">
      <w:pPr>
        <w:rPr>
          <w:sz w:val="24"/>
        </w:rPr>
      </w:pPr>
    </w:p>
    <w:p w14:paraId="74605F99">
      <w:pPr>
        <w:rPr>
          <w:color w:val="FF0000"/>
        </w:rPr>
      </w:pPr>
      <w:r>
        <w:rPr>
          <w:b/>
          <w:color w:val="FF0000"/>
          <w:sz w:val="24"/>
        </w:rPr>
        <w:t>2.3 Use Case Diagram</w:t>
      </w:r>
    </w:p>
    <w:p w14:paraId="586A671F"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805680" cy="8225790"/>
            <wp:effectExtent l="0" t="0" r="10160" b="3810"/>
            <wp:docPr id="1" name="Picture 1" descr="UseDiagram_SmokingSupport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Diagram_SmokingSupportPlatfor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8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1B70">
      <w:pPr>
        <w:rPr>
          <w:rFonts w:hint="default"/>
          <w:sz w:val="24"/>
          <w:lang w:val="en-US"/>
        </w:rPr>
      </w:pPr>
    </w:p>
    <w:p w14:paraId="4E7032DA">
      <w:pPr>
        <w:rPr>
          <w:color w:val="FF0000"/>
        </w:rPr>
      </w:pPr>
      <w:r>
        <w:rPr>
          <w:b/>
          <w:color w:val="FF0000"/>
          <w:sz w:val="24"/>
        </w:rPr>
        <w:t>2.4 Use Case Descriptions</w:t>
      </w:r>
    </w:p>
    <w:p w14:paraId="1CE06F5D">
      <w:r>
        <w:rPr>
          <w:sz w:val="24"/>
        </w:rPr>
        <w:t>- Guest: View info, register, login</w:t>
      </w:r>
    </w:p>
    <w:p w14:paraId="2EA1DA86">
      <w:r>
        <w:rPr>
          <w:sz w:val="24"/>
        </w:rPr>
        <w:t>- Member: Track status, receive badges, interact in community</w:t>
      </w:r>
    </w:p>
    <w:p w14:paraId="76E605E7">
      <w:r>
        <w:rPr>
          <w:sz w:val="24"/>
        </w:rPr>
        <w:t>- Premium: Get consultation, access detailed reports</w:t>
      </w:r>
    </w:p>
    <w:p w14:paraId="29191BFA">
      <w:r>
        <w:rPr>
          <w:sz w:val="24"/>
        </w:rPr>
        <w:t>- Coach: Advise, monitor members, write guidance</w:t>
      </w:r>
    </w:p>
    <w:p w14:paraId="45AFAE3E">
      <w:pPr>
        <w:rPr>
          <w:sz w:val="24"/>
        </w:rPr>
      </w:pPr>
      <w:r>
        <w:rPr>
          <w:sz w:val="24"/>
        </w:rPr>
        <w:t>- Admin: Manage users, content, system stats</w:t>
      </w:r>
    </w:p>
    <w:p w14:paraId="53C7AC0E">
      <w:pPr>
        <w:rPr>
          <w:sz w:val="24"/>
        </w:rPr>
      </w:pPr>
    </w:p>
    <w:p w14:paraId="211D22B8">
      <w:pPr>
        <w:rPr>
          <w:color w:val="FF0000"/>
        </w:rPr>
      </w:pPr>
      <w:r>
        <w:rPr>
          <w:b/>
          <w:color w:val="FF0000"/>
          <w:sz w:val="24"/>
        </w:rPr>
        <w:t>2.5 User Roles</w:t>
      </w:r>
    </w:p>
    <w:p w14:paraId="335B4463">
      <w:r>
        <w:rPr>
          <w:sz w:val="24"/>
        </w:rPr>
        <w:t>- Guest, Member, Premium Member, Coach, Admin</w:t>
      </w:r>
    </w:p>
    <w:p w14:paraId="72704215">
      <w:r>
        <w:br w:type="page"/>
      </w:r>
    </w:p>
    <w:p w14:paraId="1518C96B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3.1 Architecture Diagram</w:t>
      </w:r>
    </w:p>
    <w:p w14:paraId="0DB205B6">
      <w:pPr>
        <w:rPr>
          <w:sz w:val="24"/>
        </w:rPr>
      </w:pPr>
      <w:r>
        <w:rPr>
          <w:sz w:val="24"/>
        </w:rPr>
        <w:t>Frontend &lt;-&gt; Backend API (Spring Boot) &lt;-&gt; MySQL DB</w:t>
      </w:r>
      <w:r>
        <w:rPr>
          <w:sz w:val="24"/>
        </w:rPr>
        <w:br w:type="textWrapping"/>
      </w:r>
      <w:r>
        <w:rPr>
          <w:sz w:val="24"/>
        </w:rPr>
        <w:t>+ JWT for auth</w:t>
      </w:r>
    </w:p>
    <w:p w14:paraId="78E6E20B">
      <w:pPr>
        <w:rPr>
          <w:sz w:val="24"/>
        </w:rPr>
      </w:pPr>
    </w:p>
    <w:p w14:paraId="5A080967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3.2 Entity Relationship Diagram (ERD)</w:t>
      </w:r>
    </w:p>
    <w:p w14:paraId="2D0AD35A"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486400" cy="3657600"/>
            <wp:effectExtent l="0" t="0" r="0" b="0"/>
            <wp:docPr id="4" name="Picture 4" descr="SmokingSupportPlatform_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mokingSupportPlatform_ER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B090">
      <w:pPr>
        <w:rPr>
          <w:rFonts w:hint="default"/>
          <w:sz w:val="24"/>
          <w:lang w:val="en-US"/>
        </w:rPr>
      </w:pPr>
    </w:p>
    <w:p w14:paraId="77918698">
      <w:pPr>
        <w:rPr>
          <w:rFonts w:hint="default"/>
          <w:sz w:val="24"/>
          <w:lang w:val="en-US"/>
        </w:rPr>
      </w:pPr>
    </w:p>
    <w:p w14:paraId="0E7FF88A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3.3 Database Schema</w:t>
      </w:r>
    </w:p>
    <w:p w14:paraId="6F60A4DF"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480050" cy="4930775"/>
            <wp:effectExtent l="0" t="0" r="6350" b="6985"/>
            <wp:docPr id="5" name="Picture 5" descr="SmokingSupportSystem_DB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mokingSupportSystem_DB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AA02">
      <w:pPr>
        <w:rPr>
          <w:sz w:val="24"/>
        </w:rPr>
      </w:pPr>
    </w:p>
    <w:p w14:paraId="036F57E9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3.4 UI/UX Mockups</w:t>
      </w:r>
    </w:p>
    <w:p w14:paraId="6A5EAE17">
      <w:pPr>
        <w:rPr>
          <w:sz w:val="24"/>
        </w:rPr>
      </w:pPr>
      <w:r>
        <w:rPr>
          <w:sz w:val="24"/>
        </w:rPr>
        <w:t>(to be added based on implementation tools like Figma)</w:t>
      </w:r>
    </w:p>
    <w:p w14:paraId="0158577F">
      <w:pPr>
        <w:rPr>
          <w:rFonts w:hint="default"/>
          <w:sz w:val="24"/>
          <w:lang w:val="en-US"/>
        </w:rPr>
      </w:pPr>
    </w:p>
    <w:p w14:paraId="50784DCA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3.5 Navigation Flow</w:t>
      </w:r>
    </w:p>
    <w:p w14:paraId="78788B0C">
      <w:r>
        <w:rPr>
          <w:sz w:val="24"/>
        </w:rPr>
        <w:t>Guest &gt; Register &gt; Member Dashboard &gt; Quit Plan &gt; Progress Tracking &gt; Community &gt; Consultation &gt; Reports</w:t>
      </w:r>
    </w:p>
    <w:p w14:paraId="35377BF9">
      <w:r>
        <w:br w:type="page"/>
      </w:r>
    </w:p>
    <w:p w14:paraId="3B7A396A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4.1 Tools &amp; Technologies</w:t>
      </w:r>
    </w:p>
    <w:p w14:paraId="5BC78016">
      <w:pPr>
        <w:rPr>
          <w:rFonts w:hint="default"/>
          <w:sz w:val="24"/>
          <w:lang w:val="en-US"/>
        </w:rPr>
      </w:pPr>
      <w:r>
        <w:rPr>
          <w:sz w:val="24"/>
        </w:rPr>
        <w:t xml:space="preserve">- ReactJS, </w:t>
      </w:r>
      <w:r>
        <w:rPr>
          <w:rFonts w:hint="default"/>
          <w:sz w:val="24"/>
          <w:lang w:val="en-US"/>
        </w:rPr>
        <w:t>SQL SERVER</w:t>
      </w:r>
      <w:r>
        <w:rPr>
          <w:sz w:val="24"/>
        </w:rPr>
        <w:t>, JWT, REST API</w:t>
      </w:r>
      <w:r>
        <w:rPr>
          <w:rFonts w:hint="default"/>
          <w:sz w:val="24"/>
          <w:lang w:val="en-US"/>
        </w:rPr>
        <w:t>, NODEJS</w:t>
      </w:r>
    </w:p>
    <w:p w14:paraId="5AE4ECE2">
      <w:pPr>
        <w:rPr>
          <w:rFonts w:hint="default"/>
          <w:sz w:val="24"/>
          <w:lang w:val="en-US"/>
        </w:rPr>
      </w:pPr>
    </w:p>
    <w:p w14:paraId="1C349777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4.2 Backend Implementation Overview</w:t>
      </w:r>
    </w:p>
    <w:p w14:paraId="5D2016C5">
      <w:pPr>
        <w:rPr>
          <w:rFonts w:hint="default"/>
          <w:sz w:val="24"/>
          <w:lang w:val="en-US"/>
        </w:rPr>
      </w:pPr>
      <w:r>
        <w:rPr>
          <w:sz w:val="24"/>
        </w:rPr>
        <w:t>- RESTful API</w:t>
      </w:r>
      <w:r>
        <w:rPr>
          <w:sz w:val="24"/>
        </w:rPr>
        <w:br w:type="textWrapping"/>
      </w:r>
      <w:r>
        <w:rPr>
          <w:sz w:val="24"/>
        </w:rPr>
        <w:t>- JWT for Auth</w:t>
      </w:r>
      <w:r>
        <w:rPr>
          <w:sz w:val="24"/>
        </w:rPr>
        <w:br w:type="textWrapping"/>
      </w:r>
      <w:r>
        <w:rPr>
          <w:sz w:val="24"/>
        </w:rPr>
        <w:t>- Controllers for Users, Plans, Progress, Badges</w:t>
      </w:r>
      <w:r>
        <w:rPr>
          <w:rFonts w:hint="default"/>
          <w:sz w:val="24"/>
          <w:lang w:val="en-US"/>
        </w:rPr>
        <w:t>, Admin</w:t>
      </w:r>
    </w:p>
    <w:p w14:paraId="314A454F">
      <w:pPr>
        <w:rPr>
          <w:sz w:val="24"/>
        </w:rPr>
      </w:pPr>
    </w:p>
    <w:p w14:paraId="69D950A2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4.3 Frontend Implementation Overview</w:t>
      </w:r>
    </w:p>
    <w:p w14:paraId="4DF95067">
      <w:pPr>
        <w:rPr>
          <w:sz w:val="24"/>
        </w:rPr>
      </w:pPr>
      <w:r>
        <w:rPr>
          <w:sz w:val="24"/>
        </w:rPr>
        <w:t>- React Pages: Login, Dashboard, Quit Plan, Community</w:t>
      </w:r>
      <w:r>
        <w:rPr>
          <w:rFonts w:hint="default"/>
          <w:sz w:val="24"/>
          <w:lang w:val="en-US"/>
        </w:rPr>
        <w:t>, Profile, SubscriptionPlans</w:t>
      </w:r>
      <w:r>
        <w:rPr>
          <w:sz w:val="24"/>
        </w:rPr>
        <w:br w:type="textWrapping"/>
      </w:r>
      <w:r>
        <w:rPr>
          <w:sz w:val="24"/>
        </w:rPr>
        <w:t>- Axios for API Calls</w:t>
      </w:r>
    </w:p>
    <w:p w14:paraId="51736EB8">
      <w:pPr>
        <w:rPr>
          <w:sz w:val="24"/>
        </w:rPr>
      </w:pPr>
    </w:p>
    <w:p w14:paraId="685C2E7F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4.4 Key Code Snippets</w:t>
      </w:r>
    </w:p>
    <w:p w14:paraId="12D1CF11">
      <w:pPr>
        <w:rPr>
          <w:sz w:val="24"/>
        </w:rPr>
      </w:pPr>
      <w:r>
        <w:rPr>
          <w:sz w:val="24"/>
        </w:rPr>
        <w:t>(Add controller/service snippets in final version)</w:t>
      </w:r>
    </w:p>
    <w:p w14:paraId="4791CEFF">
      <w:pPr>
        <w:rPr>
          <w:sz w:val="24"/>
        </w:rPr>
      </w:pPr>
    </w:p>
    <w:p w14:paraId="30CC42C9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4.5 Integration Plan</w:t>
      </w:r>
    </w:p>
    <w:p w14:paraId="4C4751F6">
      <w:r>
        <w:rPr>
          <w:sz w:val="24"/>
        </w:rPr>
        <w:t>- Backend API tested with Postman</w:t>
      </w:r>
      <w:r>
        <w:rPr>
          <w:sz w:val="24"/>
        </w:rPr>
        <w:br w:type="textWrapping"/>
      </w:r>
      <w:r>
        <w:rPr>
          <w:sz w:val="24"/>
        </w:rPr>
        <w:t>- Frontend integrated via Axios</w:t>
      </w:r>
      <w:r>
        <w:rPr>
          <w:sz w:val="24"/>
        </w:rPr>
        <w:br w:type="textWrapping"/>
      </w:r>
      <w:r>
        <w:rPr>
          <w:sz w:val="24"/>
        </w:rPr>
        <w:t>- Deployment to cloud (e.g., Firebase/Heroku/AWS)</w:t>
      </w:r>
    </w:p>
    <w:p w14:paraId="5B4C66B6">
      <w:r>
        <w:br w:type="page"/>
      </w:r>
    </w:p>
    <w:p w14:paraId="772C880D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5.1 Test Strategy</w:t>
      </w:r>
    </w:p>
    <w:p w14:paraId="505AAED1">
      <w:pPr>
        <w:rPr>
          <w:sz w:val="24"/>
        </w:rPr>
      </w:pPr>
      <w:r>
        <w:rPr>
          <w:sz w:val="24"/>
        </w:rPr>
        <w:t>- Unit testing (JUnit, xUnit)</w:t>
      </w:r>
      <w:r>
        <w:rPr>
          <w:sz w:val="24"/>
        </w:rPr>
        <w:br w:type="textWrapping"/>
      </w:r>
      <w:r>
        <w:rPr>
          <w:sz w:val="24"/>
        </w:rPr>
        <w:t>- Integration testing</w:t>
      </w:r>
      <w:r>
        <w:rPr>
          <w:sz w:val="24"/>
        </w:rPr>
        <w:br w:type="textWrapping"/>
      </w:r>
      <w:r>
        <w:rPr>
          <w:sz w:val="24"/>
        </w:rPr>
        <w:t>- End-to-end scenarios</w:t>
      </w:r>
    </w:p>
    <w:p w14:paraId="305DD9A4">
      <w:pPr>
        <w:rPr>
          <w:sz w:val="24"/>
        </w:rPr>
      </w:pPr>
    </w:p>
    <w:p w14:paraId="2DF5BC82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5.2 Test Cases</w:t>
      </w:r>
    </w:p>
    <w:p w14:paraId="0C7C9EC6">
      <w:pPr>
        <w:rPr>
          <w:sz w:val="24"/>
        </w:rPr>
      </w:pPr>
      <w:r>
        <w:rPr>
          <w:sz w:val="24"/>
        </w:rPr>
        <w:t>- Login success/failure</w:t>
      </w:r>
      <w:r>
        <w:rPr>
          <w:sz w:val="24"/>
        </w:rPr>
        <w:br w:type="textWrapping"/>
      </w:r>
      <w:r>
        <w:rPr>
          <w:sz w:val="24"/>
        </w:rPr>
        <w:t>- Plan creation</w:t>
      </w:r>
      <w:bookmarkStart w:id="0" w:name="_GoBack"/>
      <w:bookmarkEnd w:id="0"/>
      <w:r>
        <w:rPr>
          <w:sz w:val="24"/>
        </w:rPr>
        <w:br w:type="textWrapping"/>
      </w:r>
      <w:r>
        <w:rPr>
          <w:sz w:val="24"/>
        </w:rPr>
        <w:t>- Badge award logic</w:t>
      </w:r>
      <w:r>
        <w:rPr>
          <w:sz w:val="24"/>
        </w:rPr>
        <w:br w:type="textWrapping"/>
      </w:r>
      <w:r>
        <w:rPr>
          <w:sz w:val="24"/>
        </w:rPr>
        <w:t>- Coach chat functionality</w:t>
      </w:r>
    </w:p>
    <w:p w14:paraId="09C70441">
      <w:pPr>
        <w:rPr>
          <w:sz w:val="24"/>
        </w:rPr>
      </w:pPr>
    </w:p>
    <w:p w14:paraId="058A3910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5.3 Bug Reports</w:t>
      </w:r>
    </w:p>
    <w:p w14:paraId="0DD4D33C">
      <w:pPr>
        <w:rPr>
          <w:sz w:val="24"/>
        </w:rPr>
      </w:pPr>
      <w:r>
        <w:rPr>
          <w:sz w:val="24"/>
        </w:rPr>
        <w:t>- (To be added during implementation testing)</w:t>
      </w:r>
    </w:p>
    <w:p w14:paraId="0C810F6B">
      <w:pPr>
        <w:rPr>
          <w:sz w:val="24"/>
        </w:rPr>
      </w:pPr>
    </w:p>
    <w:p w14:paraId="57DD2423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5.4 Performance Evaluation</w:t>
      </w:r>
    </w:p>
    <w:p w14:paraId="4E2A602A">
      <w:pPr>
        <w:rPr>
          <w:sz w:val="24"/>
        </w:rPr>
      </w:pPr>
      <w:r>
        <w:rPr>
          <w:sz w:val="24"/>
        </w:rPr>
        <w:t>- Expected response &lt; 2s, Load tested to 5000 users</w:t>
      </w:r>
    </w:p>
    <w:p w14:paraId="02D24A41">
      <w:pPr>
        <w:rPr>
          <w:sz w:val="24"/>
        </w:rPr>
      </w:pPr>
    </w:p>
    <w:p w14:paraId="64556350">
      <w:pPr>
        <w:rPr>
          <w:b/>
          <w:bCs/>
          <w:color w:val="FF0000"/>
        </w:rPr>
      </w:pPr>
      <w:r>
        <w:rPr>
          <w:b/>
          <w:bCs/>
          <w:color w:val="FF0000"/>
          <w:sz w:val="24"/>
        </w:rPr>
        <w:t>5.5 Limitations &amp; Future Improvements</w:t>
      </w:r>
    </w:p>
    <w:p w14:paraId="4E7265B2">
      <w:r>
        <w:rPr>
          <w:sz w:val="24"/>
        </w:rPr>
        <w:t>- Add AI chatbot in future</w:t>
      </w:r>
      <w:r>
        <w:rPr>
          <w:sz w:val="24"/>
        </w:rPr>
        <w:br w:type="textWrapping"/>
      </w:r>
      <w:r>
        <w:rPr>
          <w:sz w:val="24"/>
        </w:rPr>
        <w:t>- Mobile app version</w:t>
      </w:r>
      <w:r>
        <w:rPr>
          <w:sz w:val="24"/>
        </w:rPr>
        <w:br w:type="textWrapping"/>
      </w:r>
      <w:r>
        <w:rPr>
          <w:sz w:val="24"/>
        </w:rPr>
        <w:t>- Gamified challenges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B60AC"/>
    <w:rsid w:val="00FC693F"/>
    <w:rsid w:val="1920647B"/>
    <w:rsid w:val="6007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12. Phạm Xuân Lộc</cp:lastModifiedBy>
  <dcterms:modified xsi:type="dcterms:W3CDTF">2025-05-27T08:31:26Z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F881E4744A4A49AC87332535356E4824_13</vt:lpwstr>
  </property>
</Properties>
</file>